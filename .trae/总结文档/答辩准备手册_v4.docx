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C0741">
      <w:pPr>
        <w:spacing w:after="200"/>
        <w:jc w:val="center"/>
      </w:pPr>
      <w:r>
        <w:rPr>
          <w:b/>
          <w:sz w:val="36"/>
        </w:rPr>
        <w:t>智能宿舍管理系统</w:t>
      </w:r>
      <w:r>
        <w:rPr>
          <w:b/>
          <w:sz w:val="36"/>
        </w:rPr>
        <w:br w:type="textWrapping"/>
      </w:r>
      <w:r>
        <w:rPr>
          <w:b/>
          <w:sz w:val="36"/>
        </w:rPr>
        <w:t>答辩准备手册</w:t>
      </w:r>
    </w:p>
    <w:p w14:paraId="76127B4F">
      <w:pPr>
        <w:pStyle w:val="4"/>
      </w:pPr>
      <w:r>
        <w:t>⚠️ 论文与实际代码的关键差异（答辩前务必核对）</w:t>
      </w:r>
    </w:p>
    <w:p w14:paraId="45F96A9D">
      <w:r>
        <w:rPr>
          <w:b/>
          <w:color w:val="C83232"/>
          <w:sz w:val="20"/>
        </w:rPr>
        <w:t>以下是论文中与你实际代码不一致的地方，老师可能发现，你必须清楚：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2149"/>
        <w:gridCol w:w="2226"/>
        <w:gridCol w:w="3951"/>
      </w:tblGrid>
      <w:tr w14:paraId="4C54C6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24EDE17">
            <w:pPr>
              <w:spacing w:after="0"/>
            </w:pPr>
            <w:r>
              <w:t>序号</w:t>
            </w:r>
          </w:p>
        </w:tc>
        <w:tc>
          <w:tcPr>
            <w:tcW w:w="2493" w:type="dxa"/>
          </w:tcPr>
          <w:p w14:paraId="56D2FAF9">
            <w:pPr>
              <w:spacing w:after="0"/>
            </w:pPr>
            <w:r>
              <w:t>论文写的</w:t>
            </w:r>
          </w:p>
        </w:tc>
        <w:tc>
          <w:tcPr>
            <w:tcW w:w="2493" w:type="dxa"/>
          </w:tcPr>
          <w:p w14:paraId="1DAE427C">
            <w:pPr>
              <w:spacing w:after="0"/>
            </w:pPr>
            <w:r>
              <w:t>实际代码是</w:t>
            </w:r>
          </w:p>
        </w:tc>
        <w:tc>
          <w:tcPr>
            <w:tcW w:w="2493" w:type="dxa"/>
          </w:tcPr>
          <w:p w14:paraId="7C427AAE">
            <w:pPr>
              <w:spacing w:after="0"/>
            </w:pPr>
            <w:r>
              <w:t>文件位置</w:t>
            </w:r>
          </w:p>
        </w:tc>
      </w:tr>
      <w:tr w14:paraId="324398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3E3C07F8">
            <w:pPr>
              <w:spacing w:after="0"/>
            </w:pPr>
            <w:r>
              <w:t>1</w:t>
            </w:r>
          </w:p>
        </w:tc>
        <w:tc>
          <w:tcPr>
            <w:tcW w:w="2493" w:type="dxa"/>
          </w:tcPr>
          <w:p w14:paraId="6D857278">
            <w:pPr>
              <w:spacing w:after="0"/>
            </w:pPr>
            <w:r>
              <w:t>前端用 Vuex 管理状态</w:t>
            </w:r>
          </w:p>
        </w:tc>
        <w:tc>
          <w:tcPr>
            <w:tcW w:w="2493" w:type="dxa"/>
          </w:tcPr>
          <w:p w14:paraId="0C29F121">
            <w:pPr>
              <w:spacing w:after="0"/>
            </w:pPr>
            <w:r>
              <w:t>用 Pinia（Vue 3 官方推荐）</w:t>
            </w:r>
          </w:p>
        </w:tc>
        <w:tc>
          <w:tcPr>
            <w:tcW w:w="2493" w:type="dxa"/>
          </w:tcPr>
          <w:p w14:paraId="32792787">
            <w:pPr>
              <w:spacing w:after="0"/>
            </w:pPr>
            <w:r>
              <w:t>dormitory-web/src/store/user.js 第1行：import { defineStore } from "pinia"</w:t>
            </w:r>
          </w:p>
        </w:tc>
      </w:tr>
      <w:tr w14:paraId="057C88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DD5F04A">
            <w:pPr>
              <w:spacing w:after="0"/>
            </w:pPr>
            <w:r>
              <w:t>2</w:t>
            </w:r>
          </w:p>
        </w:tc>
        <w:tc>
          <w:tcPr>
            <w:tcW w:w="2493" w:type="dxa"/>
          </w:tcPr>
          <w:p w14:paraId="5357B1DE">
            <w:pPr>
              <w:spacing w:after="0"/>
            </w:pPr>
            <w:r>
              <w:t>Token 存在 localStorage</w:t>
            </w:r>
          </w:p>
        </w:tc>
        <w:tc>
          <w:tcPr>
            <w:tcW w:w="2493" w:type="dxa"/>
          </w:tcPr>
          <w:p w14:paraId="06468E7B">
            <w:pPr>
              <w:spacing w:after="0"/>
            </w:pPr>
            <w:r>
              <w:t>Token 存在 sessionStorage（关浏览器即清除）</w:t>
            </w:r>
          </w:p>
        </w:tc>
        <w:tc>
          <w:tcPr>
            <w:tcW w:w="2493" w:type="dxa"/>
          </w:tcPr>
          <w:p w14:paraId="02163400">
            <w:pPr>
              <w:spacing w:after="0"/>
            </w:pPr>
            <w:r>
              <w:t>dormitory-web/src/store/user.js，如 sessionStorage.getItem("admin_token")</w:t>
            </w:r>
          </w:p>
        </w:tc>
      </w:tr>
    </w:tbl>
    <w:p w14:paraId="67B469E8"/>
    <w:p w14:paraId="001AB76C">
      <w:r>
        <w:t>答辩时如果老师指出这些差异：大方承认"论文里写的 Vuex/localStorage 是早期方案的描述，实际开发中改用了 Pinia/sessionStorage，因为 Pinia 是 Vue 3 官方推荐的状态管理库，sessionStorage 比 localStorage 更安全，关闭浏览器就自动退出。"</w:t>
      </w:r>
    </w:p>
    <w:p w14:paraId="26E89123">
      <w:pPr>
        <w:pStyle w:val="4"/>
      </w:pPr>
      <w:r>
        <w:t>📌 论文各章节对应代码位置速查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2001"/>
        <w:gridCol w:w="6467"/>
      </w:tblGrid>
      <w:tr w14:paraId="04213B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C9CF438">
            <w:pPr>
              <w:spacing w:after="0"/>
            </w:pPr>
            <w:r>
              <w:t>论文章节</w:t>
            </w:r>
          </w:p>
        </w:tc>
        <w:tc>
          <w:tcPr>
            <w:tcW w:w="3324" w:type="dxa"/>
          </w:tcPr>
          <w:p w14:paraId="249B03F7">
            <w:pPr>
              <w:spacing w:after="0"/>
            </w:pPr>
            <w:r>
              <w:t>内容</w:t>
            </w:r>
          </w:p>
        </w:tc>
        <w:tc>
          <w:tcPr>
            <w:tcW w:w="3324" w:type="dxa"/>
          </w:tcPr>
          <w:p w14:paraId="67A157BB">
            <w:pPr>
              <w:spacing w:after="0"/>
            </w:pPr>
            <w:r>
              <w:t>对应的实际代码文件</w:t>
            </w:r>
          </w:p>
        </w:tc>
      </w:tr>
      <w:tr w14:paraId="5504BE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3DD1305">
            <w:pPr>
              <w:spacing w:after="0"/>
            </w:pPr>
            <w:r>
              <w:t>3.3 用例图分析</w:t>
            </w:r>
          </w:p>
        </w:tc>
        <w:tc>
          <w:tcPr>
            <w:tcW w:w="3324" w:type="dxa"/>
          </w:tcPr>
          <w:p w14:paraId="679128F5">
            <w:pPr>
              <w:spacing w:after="0"/>
            </w:pPr>
            <w:r>
              <w:t>三类角色用例</w:t>
            </w:r>
          </w:p>
        </w:tc>
        <w:tc>
          <w:tcPr>
            <w:tcW w:w="3324" w:type="dxa"/>
          </w:tcPr>
          <w:p w14:paraId="5D4F7A6E">
            <w:pPr>
              <w:spacing w:after="0"/>
            </w:pPr>
            <w:r>
              <w:t>功能文档：dormitory_system.sql（29张表DDL）</w:t>
            </w:r>
          </w:p>
        </w:tc>
      </w:tr>
      <w:tr w14:paraId="6112C8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A37EE9D">
            <w:pPr>
              <w:spacing w:after="0"/>
            </w:pPr>
            <w:r>
              <w:t>4.1 系统架构</w:t>
            </w:r>
          </w:p>
        </w:tc>
        <w:tc>
          <w:tcPr>
            <w:tcW w:w="3324" w:type="dxa"/>
          </w:tcPr>
          <w:p w14:paraId="1157B33A">
            <w:pPr>
              <w:spacing w:after="0"/>
            </w:pPr>
            <w:r>
              <w:t>B/S + MVC三层</w:t>
            </w:r>
          </w:p>
        </w:tc>
        <w:tc>
          <w:tcPr>
            <w:tcW w:w="3324" w:type="dxa"/>
          </w:tcPr>
          <w:p w14:paraId="101E086C">
            <w:pPr>
              <w:spacing w:after="0"/>
            </w:pPr>
            <w:r>
              <w:t>dormitory-admin/src/main/java/com/dormitory/DormitoryApplication.java（启动类）</w:t>
            </w:r>
            <w:r>
              <w:br w:type="textWrapping"/>
            </w:r>
            <w:r>
              <w:t>dormitory-admin/src/main/resources/application.yml（配置）</w:t>
            </w:r>
          </w:p>
        </w:tc>
      </w:tr>
      <w:tr w14:paraId="069F8C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866CFC1">
            <w:pPr>
              <w:spacing w:after="0"/>
            </w:pPr>
            <w:r>
              <w:t>4.3 数据库逻辑结构</w:t>
            </w:r>
          </w:p>
        </w:tc>
        <w:tc>
          <w:tcPr>
            <w:tcW w:w="3324" w:type="dxa"/>
          </w:tcPr>
          <w:p w14:paraId="7C38FF63">
            <w:pPr>
              <w:spacing w:after="0"/>
            </w:pPr>
            <w:r>
              <w:t>E-R图</w:t>
            </w:r>
          </w:p>
        </w:tc>
        <w:tc>
          <w:tcPr>
            <w:tcW w:w="3324" w:type="dxa"/>
          </w:tcPr>
          <w:p w14:paraId="3968B194">
            <w:pPr>
              <w:spacing w:after="0"/>
            </w:pPr>
            <w:r>
              <w:t>dormitory_system.sql（项目根目录，完整建表语句）</w:t>
            </w:r>
          </w:p>
        </w:tc>
      </w:tr>
      <w:tr w14:paraId="11DD98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2628494">
            <w:pPr>
              <w:spacing w:after="0"/>
            </w:pPr>
            <w:r>
              <w:t>4.4 系统数据表设计</w:t>
            </w:r>
          </w:p>
        </w:tc>
        <w:tc>
          <w:tcPr>
            <w:tcW w:w="3324" w:type="dxa"/>
          </w:tcPr>
          <w:p w14:paraId="4213ACD0">
            <w:pPr>
              <w:spacing w:after="0"/>
            </w:pPr>
            <w:r>
              <w:t>29张表字段说明</w:t>
            </w:r>
          </w:p>
        </w:tc>
        <w:tc>
          <w:tcPr>
            <w:tcW w:w="3324" w:type="dxa"/>
          </w:tcPr>
          <w:p w14:paraId="0C0E4AE3">
            <w:pPr>
              <w:spacing w:after="0"/>
            </w:pPr>
            <w:r>
              <w:t>dormitory-admin/src/main/java/com/dormitory/entity/（每个表对应一个Entity类）</w:t>
            </w:r>
          </w:p>
        </w:tc>
      </w:tr>
      <w:tr w14:paraId="1A119E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AA650FA">
            <w:pPr>
              <w:spacing w:after="0"/>
            </w:pPr>
            <w:r>
              <w:t>5.1.1 登录认证</w:t>
            </w:r>
          </w:p>
        </w:tc>
        <w:tc>
          <w:tcPr>
            <w:tcW w:w="3324" w:type="dxa"/>
          </w:tcPr>
          <w:p w14:paraId="0FF2B0E3">
            <w:pPr>
              <w:spacing w:after="0"/>
            </w:pPr>
            <w:r>
              <w:t>BCrypt + JWT</w:t>
            </w:r>
          </w:p>
        </w:tc>
        <w:tc>
          <w:tcPr>
            <w:tcW w:w="3324" w:type="dxa"/>
          </w:tcPr>
          <w:p w14:paraId="7B036288">
            <w:pPr>
              <w:spacing w:after="0"/>
            </w:pPr>
            <w:r>
              <w:t>AuthServiceImpl.java + JwtUtil.java + JwtAuthenticationFilter.java</w:t>
            </w:r>
          </w:p>
        </w:tc>
      </w:tr>
      <w:tr w14:paraId="28F76C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005BAF9">
            <w:pPr>
              <w:spacing w:after="0"/>
            </w:pPr>
            <w:r>
              <w:t>5.1.2 在线报修</w:t>
            </w:r>
          </w:p>
        </w:tc>
        <w:tc>
          <w:tcPr>
            <w:tcW w:w="3324" w:type="dxa"/>
          </w:tcPr>
          <w:p w14:paraId="746F3486">
            <w:pPr>
              <w:spacing w:after="0"/>
            </w:pPr>
            <w:r>
              <w:t>状态机流程</w:t>
            </w:r>
          </w:p>
        </w:tc>
        <w:tc>
          <w:tcPr>
            <w:tcW w:w="3324" w:type="dxa"/>
          </w:tcPr>
          <w:p w14:paraId="0F0033D0">
            <w:pPr>
              <w:spacing w:after="0"/>
            </w:pPr>
            <w:r>
              <w:t>RepairController.java + RepairCommentController.java</w:t>
            </w:r>
          </w:p>
        </w:tc>
      </w:tr>
      <w:tr w14:paraId="336C0D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AF169F0">
            <w:pPr>
              <w:spacing w:after="0"/>
            </w:pPr>
            <w:r>
              <w:t>5.1.3 换寝申请</w:t>
            </w:r>
          </w:p>
        </w:tc>
        <w:tc>
          <w:tcPr>
            <w:tcW w:w="3324" w:type="dxa"/>
          </w:tcPr>
          <w:p w14:paraId="04E90295">
            <w:pPr>
              <w:spacing w:after="0"/>
            </w:pPr>
            <w:r>
              <w:t>多表联动更新</w:t>
            </w:r>
          </w:p>
        </w:tc>
        <w:tc>
          <w:tcPr>
            <w:tcW w:w="3324" w:type="dxa"/>
          </w:tcPr>
          <w:p w14:paraId="1AB83210">
            <w:pPr>
              <w:spacing w:after="0"/>
            </w:pPr>
            <w:r>
              <w:t>RoomChangeController.java</w:t>
            </w:r>
          </w:p>
        </w:tc>
      </w:tr>
      <w:tr w14:paraId="398747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358D5A1">
            <w:pPr>
              <w:spacing w:after="0"/>
            </w:pPr>
            <w:r>
              <w:t>5.1.4 智能客服</w:t>
            </w:r>
          </w:p>
        </w:tc>
        <w:tc>
          <w:tcPr>
            <w:tcW w:w="3324" w:type="dxa"/>
          </w:tcPr>
          <w:p w14:paraId="3EF5A032">
            <w:pPr>
              <w:spacing w:after="0"/>
            </w:pPr>
            <w:r>
              <w:t>DeepSeek AI</w:t>
            </w:r>
          </w:p>
        </w:tc>
        <w:tc>
          <w:tcPr>
            <w:tcW w:w="3324" w:type="dxa"/>
          </w:tcPr>
          <w:p w14:paraId="21B36BE1">
            <w:pPr>
              <w:spacing w:after="0"/>
            </w:pPr>
            <w:r>
              <w:t>ChatController.java</w:t>
            </w:r>
          </w:p>
        </w:tc>
      </w:tr>
      <w:tr w14:paraId="3693AA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5482302">
            <w:pPr>
              <w:spacing w:after="0"/>
            </w:pPr>
            <w:r>
              <w:t>5.2.1 打卡管理</w:t>
            </w:r>
          </w:p>
        </w:tc>
        <w:tc>
          <w:tcPr>
            <w:tcW w:w="3324" w:type="dxa"/>
          </w:tcPr>
          <w:p w14:paraId="6AD77896">
            <w:pPr>
              <w:spacing w:after="0"/>
            </w:pPr>
            <w:r>
              <w:t>晚归打卡+补卡</w:t>
            </w:r>
          </w:p>
        </w:tc>
        <w:tc>
          <w:tcPr>
            <w:tcW w:w="3324" w:type="dxa"/>
          </w:tcPr>
          <w:p w14:paraId="6B4FDBE7">
            <w:pPr>
              <w:spacing w:after="0"/>
            </w:pPr>
            <w:r>
              <w:t>CheckInController.java</w:t>
            </w:r>
          </w:p>
        </w:tc>
      </w:tr>
      <w:tr w14:paraId="176DD3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86EA7A2">
            <w:pPr>
              <w:spacing w:after="0"/>
            </w:pPr>
            <w:r>
              <w:t>5.2.2 水电费管理</w:t>
            </w:r>
          </w:p>
        </w:tc>
        <w:tc>
          <w:tcPr>
            <w:tcW w:w="3324" w:type="dxa"/>
          </w:tcPr>
          <w:p w14:paraId="32FB2C55">
            <w:pPr>
              <w:spacing w:after="0"/>
            </w:pPr>
            <w:r>
              <w:t>阈值预警</w:t>
            </w:r>
          </w:p>
        </w:tc>
        <w:tc>
          <w:tcPr>
            <w:tcW w:w="3324" w:type="dxa"/>
          </w:tcPr>
          <w:p w14:paraId="12B7187A">
            <w:pPr>
              <w:spacing w:after="0"/>
            </w:pPr>
            <w:r>
              <w:t>UtilityController.java + UtilityThresholdController.java</w:t>
            </w:r>
          </w:p>
        </w:tc>
      </w:tr>
      <w:tr w14:paraId="06321B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A347B45">
            <w:pPr>
              <w:spacing w:after="0"/>
            </w:pPr>
            <w:r>
              <w:t>5.2.3 文明宿舍</w:t>
            </w:r>
          </w:p>
        </w:tc>
        <w:tc>
          <w:tcPr>
            <w:tcW w:w="3324" w:type="dxa"/>
          </w:tcPr>
          <w:p w14:paraId="06405F58">
            <w:pPr>
              <w:spacing w:after="0"/>
            </w:pPr>
            <w:r>
              <w:t>自动评分排名</w:t>
            </w:r>
          </w:p>
        </w:tc>
        <w:tc>
          <w:tcPr>
            <w:tcW w:w="3324" w:type="dxa"/>
          </w:tcPr>
          <w:p w14:paraId="12AC37C0">
            <w:pPr>
              <w:spacing w:after="0"/>
            </w:pPr>
            <w:r>
              <w:t>CivilizedDormitoryController.java</w:t>
            </w:r>
          </w:p>
        </w:tc>
      </w:tr>
      <w:tr w14:paraId="1EFE0F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98ACF44">
            <w:pPr>
              <w:spacing w:after="0"/>
            </w:pPr>
            <w:r>
              <w:t>5.3.1 用户管理</w:t>
            </w:r>
          </w:p>
        </w:tc>
        <w:tc>
          <w:tcPr>
            <w:tcW w:w="3324" w:type="dxa"/>
          </w:tcPr>
          <w:p w14:paraId="37F9EAD7">
            <w:pPr>
              <w:spacing w:after="0"/>
            </w:pPr>
            <w:r>
              <w:t>三类用户CRUD</w:t>
            </w:r>
          </w:p>
        </w:tc>
        <w:tc>
          <w:tcPr>
            <w:tcW w:w="3324" w:type="dxa"/>
          </w:tcPr>
          <w:p w14:paraId="0BAB3D74">
            <w:pPr>
              <w:spacing w:after="0"/>
            </w:pPr>
            <w:r>
              <w:t>StudentController.java + ManagerController.java + AdminController.java</w:t>
            </w:r>
          </w:p>
        </w:tc>
      </w:tr>
      <w:tr w14:paraId="45D097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0CC16D9">
            <w:pPr>
              <w:spacing w:after="0"/>
            </w:pPr>
            <w:r>
              <w:t>5.3.2 数据统计与导入导出</w:t>
            </w:r>
          </w:p>
        </w:tc>
        <w:tc>
          <w:tcPr>
            <w:tcW w:w="3324" w:type="dxa"/>
          </w:tcPr>
          <w:p w14:paraId="089C8446">
            <w:pPr>
              <w:spacing w:after="0"/>
            </w:pPr>
            <w:r>
              <w:t>POI Excel</w:t>
            </w:r>
          </w:p>
        </w:tc>
        <w:tc>
          <w:tcPr>
            <w:tcW w:w="3324" w:type="dxa"/>
          </w:tcPr>
          <w:p w14:paraId="7C388C6B">
            <w:pPr>
              <w:spacing w:after="0"/>
            </w:pPr>
            <w:r>
              <w:t>StatisticsController.java</w:t>
            </w:r>
          </w:p>
        </w:tc>
      </w:tr>
      <w:tr w14:paraId="2BC2D6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66EBD9D">
            <w:pPr>
              <w:spacing w:after="0"/>
            </w:pPr>
            <w:r>
              <w:t>6 系统测试</w:t>
            </w:r>
          </w:p>
        </w:tc>
        <w:tc>
          <w:tcPr>
            <w:tcW w:w="3324" w:type="dxa"/>
          </w:tcPr>
          <w:p w14:paraId="204ABA1C">
            <w:pPr>
              <w:spacing w:after="0"/>
            </w:pPr>
            <w:r>
              <w:t>功能/性能/安全/兼容性</w:t>
            </w:r>
          </w:p>
        </w:tc>
        <w:tc>
          <w:tcPr>
            <w:tcW w:w="3324" w:type="dxa"/>
          </w:tcPr>
          <w:p w14:paraId="79E6F251">
            <w:pPr>
              <w:spacing w:after="0"/>
            </w:pPr>
            <w:r>
              <w:t>.trae/specs/安全性测试规范/ + .trae/specs/性能测试规范/</w:t>
            </w:r>
          </w:p>
        </w:tc>
      </w:tr>
    </w:tbl>
    <w:p w14:paraId="6B9F3D27"/>
    <w:p w14:paraId="2102D0AF">
      <w:pPr>
        <w:pStyle w:val="3"/>
      </w:pPr>
      <w:r>
        <w:t>第一部分：基于论文内容的常见提问</w:t>
      </w:r>
    </w:p>
    <w:p w14:paraId="7195CA89">
      <w:pPr>
        <w:pStyle w:val="4"/>
      </w:pPr>
      <w:r>
        <w:t>Q1：为什么选这个课题？有什么实际意义？</w:t>
      </w:r>
    </w:p>
    <w:p w14:paraId="6BA915E1">
      <w:r>
        <w:t>高校宿舍管理长期靠人工——报修要跑腿、水电费要上门抄表、查信息要去管理处。这套系统把宿舍管理全流程线上化，减少人工干预。论文第1章写了：目前高校招生规模扩大，传统方式"信息不及时，数据统计困难，报修效率低"。系统让学生在线办业务、宿管高效管楼栋、管理员有数据做决策。</w:t>
      </w:r>
    </w:p>
    <w:p w14:paraId="3EE77D43">
      <w:pPr>
        <w:pStyle w:val="4"/>
      </w:pPr>
      <w:r>
        <w:t>Q2：为什么选 Spring Boot + Vue 这套技术栈？</w:t>
      </w:r>
    </w:p>
    <w:p w14:paraId="4C6D9914">
      <w:r>
        <w:t>论文第2章有详细说明。Spring Boot 省去了传统 Spring 的繁琐配置，启动器和自动配置能快速集成 MyBatis-Plus、Spring Security。Vue 3 组件化开发效率高，Element Plus 组件丰富省得自己写样式。前后端分离，各自独立部署和维护。MySQL 免费开源，对学生项目够用。</w:t>
      </w:r>
    </w:p>
    <w:p w14:paraId="42CB47AD">
      <w:pPr>
        <w:pStyle w:val="4"/>
      </w:pPr>
      <w:r>
        <w:t>Q3：你的系统架构是怎样的？</w:t>
      </w:r>
    </w:p>
    <w:p w14:paraId="640F26ED">
      <w:r>
        <w:t>论文第4章、图4-1。B/S架构，前后端分离。前端 Vue 3 + Vite（5173端口），后端 Spring Boot（8080端口），通过 HTTP RESTful API 交互，JSON 格式。后端内部是三层：Controller 接收请求 → Service 处理业务 → Mapper 操作数据库。用 Spring Security + JWT 做身份认证和权限控制。</w:t>
      </w:r>
    </w:p>
    <w:p w14:paraId="3B39CBD6">
      <w:r>
        <w:t>如果老师问"B/S和C/S有什么区别"：B/S 用浏览器访问不用装软件，C/S 要装客户端（如微信、QQ）。本系统选 B/S 是因为学生宿管用浏览器打开就能用。</w:t>
      </w:r>
    </w:p>
    <w:p w14:paraId="60A226ED">
      <w:pPr>
        <w:pStyle w:val="4"/>
      </w:pPr>
      <w:r>
        <w:t>Q4：数据库有多少张表？怎么设计的？</w:t>
      </w:r>
    </w:p>
    <w:p w14:paraId="6727F0C0">
      <w:r>
        <w:t>论文第4.4节列出了完整的表设计。共29张表，分三大类：</w:t>
      </w:r>
    </w:p>
    <w:p w14:paraId="0A767198">
      <w:r>
        <w:t>① 用户类：admin、dormitory_manager、student —— 三种角色分别存</w:t>
      </w:r>
    </w:p>
    <w:p w14:paraId="0E6AFC39">
      <w:r>
        <w:t>② 宿舍资源类：building（楼）→ room（房间）→ bed（床位），三级关联。building_id 关联 building 表，room_id 关联 room 表</w:t>
      </w:r>
    </w:p>
    <w:p w14:paraId="382B40A6">
      <w:r>
        <w:t>③ 业务类：repair（报修）、utility_bill（水电费）、check_in（打卡）、room_change（换寝）、visitor（访客）、emergency_help（紧急求助）、lost_and_found（失物招领）、health_check（卫生检查）、chat_session/chat_message（客服）、notice（公告）、message（消息通知）、civilized_dormitory（文明宿舍）</w:t>
      </w:r>
    </w:p>
    <w:p w14:paraId="3A10D46D">
      <w:r>
        <w:t>④ 辅助类：operation_log、login_log（日志）</w:t>
      </w:r>
    </w:p>
    <w:p w14:paraId="187118D6">
      <w:r>
        <w:t>如果老师追问表之间的关系：宿舍楼 1:N 宿舍，宿舍 1:N 床位，学生入住一个床位。报修单关联学生和宿舍。</w:t>
      </w:r>
    </w:p>
    <w:p w14:paraId="739E4933">
      <w:pPr>
        <w:pStyle w:val="4"/>
      </w:pPr>
      <w:r>
        <w:t>Q5：论文写了哪些测试？结果怎么样？</w:t>
      </w:r>
    </w:p>
    <w:p w14:paraId="02C31262">
      <w:r>
        <w:t>论文第6章写了四种测试：</w:t>
      </w:r>
    </w:p>
    <w:p w14:paraId="1AE66A18">
      <w:r>
        <w:t>① 功能测试：逐个功能走了一遍，学生登录、报修、缴费等核心流程通过了</w:t>
      </w:r>
    </w:p>
    <w:p w14:paraId="574CE624">
      <w:r>
        <w:t>② 性能测试：做了并发测试，系统能支持多人同时在线</w:t>
      </w:r>
    </w:p>
    <w:p w14:paraId="579FD88F">
      <w:r>
        <w:t>③ 安全性测试：SQL注入测试、XSS测试、JWT Token篡改测试、越权访问测试。未登录会返回401/403，SQL注入和XSS攻击无效</w:t>
      </w:r>
    </w:p>
    <w:p w14:paraId="60FAE054">
      <w:r>
        <w:t>④ 兼容性测试：Chrome、Edge 浏览器正常，Windows 10/11 系统正常</w:t>
      </w:r>
    </w:p>
    <w:p w14:paraId="0B61E086">
      <w:r>
        <w:t>测试文档目录：.trae/specs/安全性测试规范/、.trae/specs/性能测试规范/</w:t>
      </w:r>
    </w:p>
    <w:p w14:paraId="7EE98996">
      <w:pPr>
        <w:pStyle w:val="4"/>
      </w:pPr>
      <w:r>
        <w:t>Q6：论文中提到的"技术难点"有哪些？你怎么解决的？</w:t>
      </w:r>
    </w:p>
    <w:p w14:paraId="3B6D98BC">
      <w:r>
        <w:t>论文各功能实现章节都写了技术难点，主要三个：</w:t>
      </w:r>
    </w:p>
    <w:p w14:paraId="632DD396">
      <w:r>
        <w:t>① Token有效期管理：设了7天过期，兼顾安全性和体验。前端在 request.js 用响应拦截器捕获401自动跳登录页。</w:t>
      </w:r>
    </w:p>
    <w:p w14:paraId="7B819423">
      <w:r>
        <w:t>② 报修单状态流转：5个状态（待处理→已接单→维修中→已完成/已取消），只能按顺序流转，不能跳状态。Constant.java 定义了状态常量。</w:t>
      </w:r>
    </w:p>
    <w:p w14:paraId="3C644B3A">
      <w:r>
        <w:t>③ 换寝多表联动：审批通过后要同步更新 bed（释放+占用）、room（人数±1）、student（更新住宿信息）三张表。在 RoomChangeController.java 里一个方法完成所有更新。</w:t>
      </w:r>
    </w:p>
    <w:p w14:paraId="1015EA70">
      <w:pPr>
        <w:pStyle w:val="4"/>
      </w:pPr>
      <w:r>
        <w:t>Q7：论文的创新点是什么？</w:t>
      </w:r>
    </w:p>
    <w:p w14:paraId="6892DC8F">
      <w:r>
        <w:t>论文里强调了几个：</w:t>
      </w:r>
    </w:p>
    <w:p w14:paraId="601D3038">
      <w:r>
        <w:t>① DeepSeek AI智能客服：7x24小时自动回答学生问题（ChatController.java）</w:t>
      </w:r>
    </w:p>
    <w:p w14:paraId="79FEA850">
      <w:r>
        <w:t>② 水电费先用后付+超限预警：按宿舍类型（4/6人间）区别定价，超限自动推送预警通知（UtilityController.java）</w:t>
      </w:r>
    </w:p>
    <w:p w14:paraId="626016F7">
      <w:r>
        <w:t>③ Excel批量导入导出：学生信息、水电费、打卡数据支持批量操作（StatisticsController.java + Apache POI）</w:t>
      </w:r>
    </w:p>
    <w:p w14:paraId="00F8836A">
      <w:r>
        <w:t>④ 文明宿舍自动评分排名：根据卫生检查打分自动计算均分并排名（CivilizedDormitoryController.java）</w:t>
      </w:r>
    </w:p>
    <w:p w14:paraId="2604F391">
      <w:pPr>
        <w:pStyle w:val="3"/>
      </w:pPr>
      <w:r>
        <w:t>第二部分：技术细节 &amp; 代码快速定位</w:t>
      </w:r>
    </w:p>
    <w:p w14:paraId="74700AEA">
      <w:r>
        <w:t>以下按"老师可能怎么问 → 你怎么答 → 代码在哪"来组织。不需要解释代码逻辑，只需要知道在哪个文件、这个文件干什么。</w:t>
      </w:r>
    </w:p>
    <w:p w14:paraId="7C5BCC6C">
      <w:pPr>
        <w:pStyle w:val="4"/>
      </w:pPr>
      <w:r>
        <w:t>T1：密码加密怎么做的？用什么算法？为什么选它？</w:t>
      </w:r>
    </w:p>
    <w:p w14:paraId="3AC9A9F3">
      <w:r>
        <w:t>用的是 BCrypt 加密算法，Spring Security 自带的 BCryptPasswordEncoder。</w:t>
      </w:r>
    </w:p>
    <w:p w14:paraId="483E33A7">
      <w:r>
        <w:t>为什么选 BCrypt 而不是 MD5 或 SHA256：</w:t>
      </w:r>
    </w:p>
    <w:p w14:paraId="42533F76">
      <w:r>
        <w:t>① MD5/SHA256 是"快哈希"，几微秒就能算完，黑客用 GPU 一秒能试几十亿次，暴力破解太快</w:t>
      </w:r>
    </w:p>
    <w:p w14:paraId="74F4800B">
      <w:r>
        <w:t>② BCrypt 是"慢哈希"，专门为密码存储设计的，默认计算 1024 轮，每次加密要 100-200 毫秒。对正常用户登录几乎无感，对黑客暴力破解是天堑</w:t>
      </w:r>
    </w:p>
    <w:p w14:paraId="54CD0C3E">
      <w:r>
        <w:t>③ BCrypt 每次加密自动生成随机"盐值"混入密码，两个用户设相同密码，数据库里密文也不同。黑客没法用彩虹表批量比对</w:t>
      </w:r>
    </w:p>
    <w:p w14:paraId="676785E5">
      <w:r>
        <w:t>简单理解：MD5 像一把普通锁，钥匙对了秒开。BCrypt 像一把需要 100 道工序才能转动的锁——主人开锁等 0.1 秒无所谓，小偷要试 100 万个密码就得等到天荒地老。</w:t>
      </w:r>
    </w:p>
    <w:p w14:paraId="1115734B">
      <w:r>
        <w:t>代码位置：SecurityConfig.java 定义 BCryptPasswordEncoder Bean → 新增用户时调 .encode("密码") 加密存库 → 登录时调 .matches(输入密码, 库中密文) 比对（不解密，只比对）。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EB328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6E4E78D">
            <w:pPr>
              <w:spacing w:after="0"/>
            </w:pPr>
            <w:r>
              <w:t>文件</w:t>
            </w:r>
          </w:p>
        </w:tc>
        <w:tc>
          <w:tcPr>
            <w:tcW w:w="3324" w:type="dxa"/>
          </w:tcPr>
          <w:p w14:paraId="111310F0">
            <w:pPr>
              <w:spacing w:after="0"/>
            </w:pPr>
            <w:r>
              <w:t>路径</w:t>
            </w:r>
          </w:p>
        </w:tc>
        <w:tc>
          <w:tcPr>
            <w:tcW w:w="3324" w:type="dxa"/>
          </w:tcPr>
          <w:p w14:paraId="7581BA40">
            <w:pPr>
              <w:spacing w:after="0"/>
            </w:pPr>
            <w:r>
              <w:t>作用</w:t>
            </w:r>
          </w:p>
        </w:tc>
      </w:tr>
      <w:tr w14:paraId="5972B7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655B7DD">
            <w:pPr>
              <w:spacing w:after="0"/>
            </w:pPr>
            <w:r>
              <w:t>SecurityConfig.java</w:t>
            </w:r>
          </w:p>
        </w:tc>
        <w:tc>
          <w:tcPr>
            <w:tcW w:w="3324" w:type="dxa"/>
          </w:tcPr>
          <w:p w14:paraId="56E39E7F">
            <w:pPr>
              <w:spacing w:after="0"/>
            </w:pPr>
            <w:r>
              <w:t>dormitory-admin/.../config/</w:t>
            </w:r>
          </w:p>
        </w:tc>
        <w:tc>
          <w:tcPr>
            <w:tcW w:w="3324" w:type="dxa"/>
          </w:tcPr>
          <w:p w14:paraId="5D61959E">
            <w:pPr>
              <w:spacing w:after="0"/>
            </w:pPr>
            <w:r>
              <w:t>BCryptPasswordEncoder Bean 定义，cost=10（1024轮）</w:t>
            </w:r>
          </w:p>
        </w:tc>
      </w:tr>
      <w:tr w14:paraId="140114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ED8B56E">
            <w:pPr>
              <w:spacing w:after="0"/>
            </w:pPr>
            <w:r>
              <w:t>AuthServiceImpl.java</w:t>
            </w:r>
          </w:p>
        </w:tc>
        <w:tc>
          <w:tcPr>
            <w:tcW w:w="3324" w:type="dxa"/>
          </w:tcPr>
          <w:p w14:paraId="0D8ED7F5">
            <w:pPr>
              <w:spacing w:after="0"/>
            </w:pPr>
            <w:r>
              <w:t>dormitory-admin/.../service/impl/</w:t>
            </w:r>
          </w:p>
        </w:tc>
        <w:tc>
          <w:tcPr>
            <w:tcW w:w="3324" w:type="dxa"/>
          </w:tcPr>
          <w:p w14:paraId="1B114C25">
            <w:pPr>
              <w:spacing w:after="0"/>
            </w:pPr>
            <w:r>
              <w:t>登录验证：.matches(明文, 密文)</w:t>
            </w:r>
          </w:p>
        </w:tc>
      </w:tr>
      <w:tr w14:paraId="6897FD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C052688">
            <w:pPr>
              <w:spacing w:after="0"/>
            </w:pPr>
            <w:r>
              <w:t>StudentController.java</w:t>
            </w:r>
            <w:r>
              <w:br w:type="textWrapping"/>
            </w:r>
            <w:r>
              <w:t>ManagerController.java</w:t>
            </w:r>
            <w:r>
              <w:br w:type="textWrapping"/>
            </w:r>
            <w:r>
              <w:t>AdminController.java</w:t>
            </w:r>
          </w:p>
        </w:tc>
        <w:tc>
          <w:tcPr>
            <w:tcW w:w="3324" w:type="dxa"/>
          </w:tcPr>
          <w:p w14:paraId="0E2FC11C">
            <w:pPr>
              <w:spacing w:after="0"/>
            </w:pPr>
            <w:r>
              <w:t>dormitory-admin/.../controller/</w:t>
            </w:r>
          </w:p>
        </w:tc>
        <w:tc>
          <w:tcPr>
            <w:tcW w:w="3324" w:type="dxa"/>
          </w:tcPr>
          <w:p w14:paraId="05CA0A00">
            <w:pPr>
              <w:spacing w:after="0"/>
            </w:pPr>
            <w:r>
              <w:t>新增用户时：.encode("123456")</w:t>
            </w:r>
          </w:p>
        </w:tc>
      </w:tr>
    </w:tbl>
    <w:p w14:paraId="239EEFE8"/>
    <w:p w14:paraId="0BA181B5">
      <w:pPr>
        <w:pStyle w:val="4"/>
      </w:pPr>
      <w:r>
        <w:t>T2：JWT Token 认证流程是怎样的？</w:t>
      </w:r>
    </w:p>
    <w:p w14:paraId="74FE3D11">
      <w:r>
        <w:t>三个文件配合：JwtUtil.java 生成和解析Token → JwtAuthenticationFilter.java 拦截每个请求验证Token → AuthServiceImpl.java 登录时调用生成。前端在 request.js 里统一带 Token（放 Authorization 头里），用 sessionStorage 存储，关浏览器即失效。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0FEDC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13EFCC0">
            <w:pPr>
              <w:spacing w:after="0"/>
            </w:pPr>
            <w:r>
              <w:t>文件</w:t>
            </w:r>
          </w:p>
        </w:tc>
        <w:tc>
          <w:tcPr>
            <w:tcW w:w="3324" w:type="dxa"/>
          </w:tcPr>
          <w:p w14:paraId="3F6A57B2">
            <w:pPr>
              <w:spacing w:after="0"/>
            </w:pPr>
            <w:r>
              <w:t>路径</w:t>
            </w:r>
          </w:p>
        </w:tc>
        <w:tc>
          <w:tcPr>
            <w:tcW w:w="3324" w:type="dxa"/>
          </w:tcPr>
          <w:p w14:paraId="0F76DCFB">
            <w:pPr>
              <w:spacing w:after="0"/>
            </w:pPr>
            <w:r>
              <w:t>作用</w:t>
            </w:r>
          </w:p>
        </w:tc>
      </w:tr>
      <w:tr w14:paraId="0DBB94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E4D405D">
            <w:pPr>
              <w:spacing w:after="0"/>
            </w:pPr>
            <w:r>
              <w:t>JwtUtil.java</w:t>
            </w:r>
          </w:p>
        </w:tc>
        <w:tc>
          <w:tcPr>
            <w:tcW w:w="3324" w:type="dxa"/>
          </w:tcPr>
          <w:p w14:paraId="0A4262B6">
            <w:pPr>
              <w:spacing w:after="0"/>
            </w:pPr>
            <w:r>
              <w:t>dormitory-admin/.../utils/</w:t>
            </w:r>
          </w:p>
        </w:tc>
        <w:tc>
          <w:tcPr>
            <w:tcW w:w="3324" w:type="dxa"/>
          </w:tcPr>
          <w:p w14:paraId="6C785988">
            <w:pPr>
              <w:spacing w:after="0"/>
            </w:pPr>
            <w:r>
              <w:t>generateToken() 生成，parseToken() 解析</w:t>
            </w:r>
          </w:p>
        </w:tc>
      </w:tr>
      <w:tr w14:paraId="2A2BA0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A81D6C0">
            <w:pPr>
              <w:spacing w:after="0"/>
            </w:pPr>
            <w:r>
              <w:t>JwtAuthenticationFilter.java</w:t>
            </w:r>
          </w:p>
        </w:tc>
        <w:tc>
          <w:tcPr>
            <w:tcW w:w="3324" w:type="dxa"/>
          </w:tcPr>
          <w:p w14:paraId="56EE5089">
            <w:pPr>
              <w:spacing w:after="0"/>
            </w:pPr>
            <w:r>
              <w:t>dormitory-admin/.../config/</w:t>
            </w:r>
          </w:p>
        </w:tc>
        <w:tc>
          <w:tcPr>
            <w:tcW w:w="3324" w:type="dxa"/>
          </w:tcPr>
          <w:p w14:paraId="5D76EA60">
            <w:pPr>
              <w:spacing w:after="0"/>
            </w:pPr>
            <w:r>
              <w:t>拦截请求，验证Token有效性</w:t>
            </w:r>
          </w:p>
        </w:tc>
      </w:tr>
      <w:tr w14:paraId="4E74A7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89CC47C">
            <w:pPr>
              <w:spacing w:after="0"/>
            </w:pPr>
            <w:r>
              <w:t>AuthServiceImpl.java</w:t>
            </w:r>
          </w:p>
        </w:tc>
        <w:tc>
          <w:tcPr>
            <w:tcW w:w="3324" w:type="dxa"/>
          </w:tcPr>
          <w:p w14:paraId="5D532AD6">
            <w:pPr>
              <w:spacing w:after="0"/>
            </w:pPr>
            <w:r>
              <w:t>dormitory-admin/.../service/impl/</w:t>
            </w:r>
          </w:p>
        </w:tc>
        <w:tc>
          <w:tcPr>
            <w:tcW w:w="3324" w:type="dxa"/>
          </w:tcPr>
          <w:p w14:paraId="1EE4BA3E">
            <w:pPr>
              <w:spacing w:after="0"/>
            </w:pPr>
            <w:r>
              <w:t>登录成功调 JwtUtil 生成 Token</w:t>
            </w:r>
          </w:p>
        </w:tc>
      </w:tr>
      <w:tr w14:paraId="4B66D9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26145B7">
            <w:pPr>
              <w:spacing w:after="0"/>
            </w:pPr>
            <w:r>
              <w:t>application.yml</w:t>
            </w:r>
          </w:p>
        </w:tc>
        <w:tc>
          <w:tcPr>
            <w:tcW w:w="3324" w:type="dxa"/>
          </w:tcPr>
          <w:p w14:paraId="48302E38">
            <w:pPr>
              <w:spacing w:after="0"/>
            </w:pPr>
            <w:r>
              <w:t>dormitory-admin/src/main/resources/</w:t>
            </w:r>
          </w:p>
        </w:tc>
        <w:tc>
          <w:tcPr>
            <w:tcW w:w="3324" w:type="dxa"/>
          </w:tcPr>
          <w:p w14:paraId="355D3C96">
            <w:pPr>
              <w:spacing w:after="0"/>
            </w:pPr>
            <w:r>
              <w:t>jwt.expiration: 604800000（7天）</w:t>
            </w:r>
          </w:p>
        </w:tc>
      </w:tr>
      <w:tr w14:paraId="2DA834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F6D6EB0">
            <w:pPr>
              <w:spacing w:after="0"/>
            </w:pPr>
            <w:r>
              <w:t>request.js</w:t>
            </w:r>
          </w:p>
        </w:tc>
        <w:tc>
          <w:tcPr>
            <w:tcW w:w="3324" w:type="dxa"/>
          </w:tcPr>
          <w:p w14:paraId="7837ED14">
            <w:pPr>
              <w:spacing w:after="0"/>
            </w:pPr>
            <w:r>
              <w:t>dormitory-web/src/utils/</w:t>
            </w:r>
          </w:p>
        </w:tc>
        <w:tc>
          <w:tcPr>
            <w:tcW w:w="3324" w:type="dxa"/>
          </w:tcPr>
          <w:p w14:paraId="6A35318C">
            <w:pPr>
              <w:spacing w:after="0"/>
            </w:pPr>
            <w:r>
              <w:t>前端统一带Token，401自动跳登录页</w:t>
            </w:r>
          </w:p>
        </w:tc>
      </w:tr>
    </w:tbl>
    <w:p w14:paraId="580629BC"/>
    <w:p w14:paraId="6CD09360">
      <w:pPr>
        <w:pStyle w:val="4"/>
      </w:pPr>
      <w:r>
        <w:t>T3：报修功能实现在哪？状态怎么流转的？</w:t>
      </w:r>
    </w:p>
    <w:p w14:paraId="2477781C">
      <w:r>
        <w:t>状态在 Constant.java 里定义：0=待处理，1=已接单，2=维修中，3=已完成，4=已取消。</w:t>
      </w:r>
    </w:p>
    <w:p w14:paraId="592B8470">
      <w:r>
        <w:t>学生提交报修（RepairController.java 的 submit 接口）→ 宿管接单（同一 Controller 的 accept 接口）→ 维修完标记完成 → 通知学生评价（RepairCommentController.java）。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8BAE7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605488E2">
            <w:pPr>
              <w:spacing w:after="0"/>
            </w:pPr>
            <w:r>
              <w:t>文件</w:t>
            </w:r>
          </w:p>
        </w:tc>
        <w:tc>
          <w:tcPr>
            <w:tcW w:w="4986" w:type="dxa"/>
          </w:tcPr>
          <w:p w14:paraId="297D07DC">
            <w:pPr>
              <w:spacing w:after="0"/>
            </w:pPr>
            <w:r>
              <w:t>作用</w:t>
            </w:r>
          </w:p>
        </w:tc>
      </w:tr>
      <w:tr w14:paraId="5E25B3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47CAE3CB">
            <w:pPr>
              <w:spacing w:after="0"/>
            </w:pPr>
            <w:r>
              <w:t>RepairController.java</w:t>
            </w:r>
          </w:p>
        </w:tc>
        <w:tc>
          <w:tcPr>
            <w:tcW w:w="4986" w:type="dxa"/>
          </w:tcPr>
          <w:p w14:paraId="2744E329">
            <w:pPr>
              <w:spacing w:after="0"/>
            </w:pPr>
            <w:r>
              <w:t>报修核心：提交、接单、完成、取消</w:t>
            </w:r>
          </w:p>
        </w:tc>
      </w:tr>
      <w:tr w14:paraId="1F8246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6900F683">
            <w:pPr>
              <w:spacing w:after="0"/>
            </w:pPr>
            <w:r>
              <w:t>RepairCommentController.java</w:t>
            </w:r>
          </w:p>
        </w:tc>
        <w:tc>
          <w:tcPr>
            <w:tcW w:w="4986" w:type="dxa"/>
          </w:tcPr>
          <w:p w14:paraId="649691AE">
            <w:pPr>
              <w:spacing w:after="0"/>
            </w:pPr>
            <w:r>
              <w:t>学生评价（满意/一般/不满意）</w:t>
            </w:r>
          </w:p>
        </w:tc>
      </w:tr>
      <w:tr w14:paraId="46BC56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6E658EB6">
            <w:pPr>
              <w:spacing w:after="0"/>
            </w:pPr>
            <w:r>
              <w:t>Constant.java</w:t>
            </w:r>
          </w:p>
        </w:tc>
        <w:tc>
          <w:tcPr>
            <w:tcW w:w="4986" w:type="dxa"/>
          </w:tcPr>
          <w:p w14:paraId="768A44EE">
            <w:pPr>
              <w:spacing w:after="0"/>
            </w:pPr>
            <w:r>
              <w:t>状态常量定义</w:t>
            </w:r>
          </w:p>
        </w:tc>
      </w:tr>
      <w:tr w14:paraId="2EE5DA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04C2FFAA">
            <w:pPr>
              <w:spacing w:after="0"/>
            </w:pPr>
            <w:r>
              <w:t>student/repair/index.vue</w:t>
            </w:r>
          </w:p>
        </w:tc>
        <w:tc>
          <w:tcPr>
            <w:tcW w:w="4986" w:type="dxa"/>
          </w:tcPr>
          <w:p w14:paraId="724A71DF">
            <w:pPr>
              <w:spacing w:after="0"/>
            </w:pPr>
            <w:r>
              <w:t>学生端报修页面</w:t>
            </w:r>
          </w:p>
        </w:tc>
      </w:tr>
      <w:tr w14:paraId="1A652E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2B54B8CB">
            <w:pPr>
              <w:spacing w:after="0"/>
            </w:pPr>
            <w:r>
              <w:t>manager/repair/index.vue</w:t>
            </w:r>
          </w:p>
        </w:tc>
        <w:tc>
          <w:tcPr>
            <w:tcW w:w="4986" w:type="dxa"/>
          </w:tcPr>
          <w:p w14:paraId="5C6B7BC8">
            <w:pPr>
              <w:spacing w:after="0"/>
            </w:pPr>
            <w:r>
              <w:t>宿管端报修处理页面</w:t>
            </w:r>
          </w:p>
        </w:tc>
      </w:tr>
    </w:tbl>
    <w:p w14:paraId="61BB6B5F"/>
    <w:p w14:paraId="06443C30">
      <w:pPr>
        <w:pStyle w:val="4"/>
      </w:pPr>
      <w:r>
        <w:t>T4：换寝功能怎么保证数据一致？</w:t>
      </w:r>
    </w:p>
    <w:p w14:paraId="0481554C">
      <w:r>
        <w:t>RoomChangeController.java 里 approve 方法，审批通过后在一个事务里完成6步：①释放原床位(bed表状态→空闲) ②原宿舍人数-1 ③占用新床位 ④新宿舍人数+1 ⑤更新student表的roomId和bedNumber ⑥申请状态→已通过。所有操作在一个方法里，数据库事务保证原子性，要么全成功要么全回滚。</w:t>
      </w:r>
    </w:p>
    <w:p w14:paraId="19C5CCAB">
      <w:pPr>
        <w:pStyle w:val="4"/>
      </w:pPr>
      <w:r>
        <w:t>T5：AI 智能客服怎么接的？调了什么 API？</w:t>
      </w:r>
    </w:p>
    <w:p w14:paraId="3C7EBCB5">
      <w:r>
        <w:t>ChatController.java 里 getAIResponse() 方法，用 Java 11 的 HttpClient 发送 POST 请求到 https://api.deepseek.com/v1/chat/completions，带上 API Key（配在 application.yml 的 deepseek.api-key）。会设 30 秒超时，失败了返回"AI 服务暂时不可用"。</w:t>
      </w:r>
    </w:p>
    <w:p w14:paraId="6B44EEB6">
      <w:r>
        <w:t>数据库用两张表：chat_session（会话）+ chat_message（消息），支持多轮对话。chat_type=1 是 AI客服，chat_type=2 是人工客服。</w:t>
      </w:r>
    </w:p>
    <w:p w14:paraId="16CB4607">
      <w:pPr>
        <w:pStyle w:val="4"/>
      </w:pPr>
      <w:r>
        <w:t>T6：水电费怎么算的？超限预警怎么做？</w:t>
      </w:r>
    </w:p>
    <w:p w14:paraId="65E76157">
      <w:r>
        <w:t>UtilityThresholdController.java 里管理员配置不同宿舍类型（4/6人间）的单价和限额。UtilityController.java 里宿管录入水电用量时，系统自动读对应单价计算费用。checkAndCreateWarning() 方法检查是否超限，超了就创建预警记录并给该宿舍所有学生推送消息通知。学生端模拟支付：选微信/支付宝 → 弹二维码 → 15秒后自动标记已支付。</w:t>
      </w:r>
    </w:p>
    <w:p w14:paraId="15BD7DBE">
      <w:pPr>
        <w:pStyle w:val="4"/>
      </w:pPr>
      <w:r>
        <w:t>T7：权限控制怎么做的？学生能看到宿管的数据吗？</w:t>
      </w:r>
    </w:p>
    <w:p w14:paraId="748F42AA">
      <w:r>
        <w:t>数据层面的细粒度控制。JwtAuthenticationFilter 验证 Token 后把 userId 和 userType 放入上下文。Controller 里根据 userType 过滤数据：比如宿管调 GET /api/repair/list，只返回本楼栋的报修单（LambdaQueryWrapper 加 buildingId 条件）。学生只能看自己的，宿管看本楼栋，管理员看全部。</w:t>
      </w:r>
    </w:p>
    <w:p w14:paraId="6A4E03BB">
      <w:pPr>
        <w:pStyle w:val="4"/>
      </w:pPr>
      <w:r>
        <w:t>T8：Excel 导入导出用的什么库？怎么做的？</w:t>
      </w:r>
    </w:p>
    <w:p w14:paraId="53F70B98">
      <w:r>
        <w:t>Apache POI（poi-ooxml 5.2.5），依赖在 pom.xml。导入：前端 el-upload 传文件 → 后端接 MultipartFile → XSSFWorkbook 读 → 逐行解析 → 批量插入。导出：XSSFWorkbook 创建 → 写表头 → 循环写数据 → 设 Content-Disposition 响应头 → 浏览器自动下载。StatisticsController.java 和部分业务 Controller 里有对应方法。</w:t>
      </w:r>
    </w:p>
    <w:p w14:paraId="0ACF2BAD">
      <w:pPr>
        <w:pStyle w:val="4"/>
      </w:pPr>
      <w:r>
        <w:t>T9：学生列表查询做过什么性能优化？</w:t>
      </w:r>
    </w:p>
    <w:p w14:paraId="1EA93C8D">
      <w:r>
        <w:t>这是项目中最有价值的一个技术优化，解决了经典的 N+1 查询问题。</w:t>
      </w:r>
    </w:p>
    <w:p w14:paraId="131691FA">
      <w:r>
        <w:t>优化前的问题：学生列表接口查询一次分页学生（1次SQL），然后循环为每个学生查床位，再为每个床位查房间、查楼栋。总共 1501 次数据库查询，页面加载 2 秒。</w:t>
      </w:r>
    </w:p>
    <w:p w14:paraId="39D418F7">
      <w:pPr>
        <w:rPr>
          <w:rFonts w:hint="eastAsia"/>
        </w:rPr>
      </w:pPr>
      <w:r>
        <w:t>优化方案：在 StudentController.java 的 list() 方法（第 188-236 行），改为批量查询 + 内存 Map 关联——</w:t>
      </w:r>
      <w:r>
        <w:rPr>
          <w:rFonts w:hint="eastAsia"/>
        </w:rPr>
        <w:t>优化前代码（第 479 行附近）的逻辑：</w:t>
      </w:r>
    </w:p>
    <w:p w14:paraId="3E0A3816">
      <w:pPr>
        <w:rPr>
          <w:rFonts w:hint="eastAsia"/>
        </w:rPr>
      </w:pPr>
      <w:r>
        <w:rPr>
          <w:rFonts w:hint="eastAsia"/>
        </w:rPr>
        <w:t xml:space="preserve">  1. 分页查学生：1 次</w:t>
      </w:r>
    </w:p>
    <w:p w14:paraId="62C77E71">
      <w:pPr>
        <w:rPr>
          <w:rFonts w:hint="eastAsia"/>
        </w:rPr>
      </w:pPr>
      <w:r>
        <w:rPr>
          <w:rFonts w:hint="eastAsia"/>
        </w:rPr>
        <w:t xml:space="preserve">  2. 全表查所有床位（selectList(null)）：1 次</w:t>
      </w:r>
    </w:p>
    <w:p w14:paraId="080AB06F">
      <w:pPr>
        <w:rPr>
          <w:rFonts w:hint="eastAsia"/>
        </w:rPr>
      </w:pPr>
      <w:r>
        <w:rPr>
          <w:rFonts w:hint="eastAsia"/>
        </w:rPr>
        <w:t xml:space="preserve">  3. 循环里为每个床位查房间（selectById）：约 1000 次（床位多）</w:t>
      </w:r>
    </w:p>
    <w:p w14:paraId="0641EBA6">
      <w:pPr>
        <w:rPr>
          <w:rFonts w:hint="eastAsia"/>
        </w:rPr>
      </w:pPr>
      <w:r>
        <w:rPr>
          <w:rFonts w:hint="eastAsia"/>
        </w:rPr>
        <w:t xml:space="preserve">  4. 循环里为每个房间查楼栋（selectById）：约 500 次（房间去重后）</w:t>
      </w:r>
      <w:bookmarkStart w:id="0" w:name="_GoBack"/>
      <w:bookmarkEnd w:id="0"/>
    </w:p>
    <w:p w14:paraId="0CA83047">
      <w:pPr>
        <w:rPr>
          <w:rFonts w:hint="eastAsia"/>
        </w:rPr>
      </w:pPr>
    </w:p>
    <w:p w14:paraId="7AA44519">
      <w:pPr>
        <w:rPr>
          <w:rFonts w:hint="eastAsia"/>
        </w:rPr>
      </w:pPr>
      <w:r>
        <w:rPr>
          <w:rFonts w:hint="eastAsia"/>
        </w:rPr>
        <w:t xml:space="preserve">  文档估算：1 + 1000 + 500 ≈ 1501 次</w:t>
      </w:r>
    </w:p>
    <w:p w14:paraId="31DD96BF">
      <w:pPr>
        <w:rPr>
          <w:rFonts w:hint="eastAsia"/>
        </w:rPr>
      </w:pPr>
    </w:p>
    <w:p w14:paraId="483AFBAA">
      <w:pPr>
        <w:rPr>
          <w:rFonts w:hint="eastAsia"/>
        </w:rPr>
      </w:pPr>
      <w:r>
        <w:rPr>
          <w:rFonts w:hint="eastAsia"/>
        </w:rPr>
        <w:t xml:space="preserve">  优化后代码（第 188-236 行）：</w:t>
      </w:r>
    </w:p>
    <w:p w14:paraId="69E770AA">
      <w:pPr>
        <w:rPr>
          <w:rFonts w:hint="eastAsia"/>
        </w:rPr>
      </w:pPr>
      <w:r>
        <w:rPr>
          <w:rFonts w:hint="eastAsia"/>
        </w:rPr>
        <w:t xml:space="preserve">  1. 分页查学生：1 次</w:t>
      </w:r>
    </w:p>
    <w:p w14:paraId="2D243066">
      <w:pPr>
        <w:rPr>
          <w:rFonts w:hint="eastAsia"/>
        </w:rPr>
      </w:pPr>
      <w:r>
        <w:rPr>
          <w:rFonts w:hint="eastAsia"/>
        </w:rPr>
        <w:t xml:space="preserve">  2. 批量查当前页学生的床位（IN 条件）：1 次</w:t>
      </w:r>
    </w:p>
    <w:p w14:paraId="4AFE4821">
      <w:pPr>
        <w:rPr>
          <w:rFonts w:hint="eastAsia"/>
        </w:rPr>
      </w:pPr>
      <w:r>
        <w:rPr>
          <w:rFonts w:hint="eastAsia"/>
        </w:rPr>
        <w:t xml:space="preserve">  3. 批量查这些床位对应的房间（selectBatchIds）：1 次</w:t>
      </w:r>
    </w:p>
    <w:p w14:paraId="5EDF9F2F">
      <w:r>
        <w:rPr>
          <w:rFonts w:hint="eastAsia"/>
        </w:rPr>
        <w:t xml:space="preserve">  4. 批量查这些房间对应的楼栋（selectBatchIds）：1 次</w:t>
      </w:r>
    </w:p>
    <w:p w14:paraId="345AB25A">
      <w:r>
        <w:t>① 只查当前页学生的床位（用 IN 条件，1次SQL）</w:t>
      </w:r>
    </w:p>
    <w:p w14:paraId="48E2D10C">
      <w:r>
        <w:t>② 批量查所有相关房间（selectBatchIds，1次SQL）</w:t>
      </w:r>
    </w:p>
    <w:p w14:paraId="779A0A38">
      <w:r>
        <w:t>③ 批量查所有相关楼栋（selectBatchIds，1次SQL）</w:t>
      </w:r>
    </w:p>
    <w:p w14:paraId="38DFD769">
      <w:r>
        <w:t>④ 在内存里用 Map&lt;Long, Room&gt; 和 Map&lt;Long, Building&gt; 做关联组装</w:t>
      </w:r>
    </w:p>
    <w:p w14:paraId="4829CDCD">
      <w:r>
        <w:t>效果：总查询从 1501 次降到 4 次，页面加载从 2 秒降到约 50ms。</w:t>
      </w:r>
    </w:p>
    <w:p w14:paraId="27495BC7">
      <w:r>
        <w:t>优化文档：项目根目录/学生列表查询性能优化方案.md</w:t>
      </w:r>
    </w:p>
    <w:p w14:paraId="1C6B64D2">
      <w:r>
        <w:t>核心代码：dormitory-admin/src/main/java/com/dormitory/controller/StudentController.java</w:t>
      </w:r>
    </w:p>
    <w:p w14:paraId="45532C11">
      <w:r>
        <w:t>如果老师追问"整个系统都优化了吗"：核心 list 方法已优化，部分辅助方法后续可以继续优化。比如同一个 Controller 里第 479 行附近还有全表扫描床位的方法，是下一步优化的目标。</w:t>
      </w:r>
    </w:p>
    <w:p w14:paraId="31597182">
      <w:pPr>
        <w:pStyle w:val="4"/>
      </w:pPr>
      <w:r>
        <w:t>T10：application.yml 里配了什么？</w:t>
      </w:r>
    </w:p>
    <w:p w14:paraId="34188ECE">
      <w:r>
        <w:t>数据库连接（MySQL 3307，dormitory_system 库，HikariCP 最大50连接）、JWT 密钥和 7 天过期时间、DeepSeek API Key、文件上传最大 10MB、MyBatis 下划线转驼峰 + SQL 日志输出。文件位置：dormitory-admin/src/main/resources/application.yml。</w:t>
      </w:r>
    </w:p>
    <w:p w14:paraId="42BC221B">
      <w:pPr>
        <w:pStyle w:val="4"/>
      </w:pPr>
      <w:r>
        <w:t>T11：MyBatis-Plus 和普通 MyBatis 有什么区别？</w:t>
      </w:r>
    </w:p>
    <w:p w14:paraId="28777156">
      <w:r>
        <w:t>MyBatis 需要手写 SQL 和 XML 映射文件。MyBatis-Plus 增强了它：单表 CRUD 不用写 SQL（BaseMapper 自带 selectList、insert、updateById），LambdaQueryWrapper 拼条件避免字段名写错（如 lambdaQueryWrapper.eq(Student::getName, "张三")），内置分页插件（new Page&lt;&gt;(pageNum, pageSize)）。复杂联表查询才需要手写 SQL。</w:t>
      </w:r>
    </w:p>
    <w:p w14:paraId="6D708452">
      <w:pPr>
        <w:pStyle w:val="4"/>
      </w:pPr>
      <w:r>
        <w:t>T12：Spring Security 在你项目里起了什么作用？</w:t>
      </w:r>
    </w:p>
    <w:p w14:paraId="3B2D2EA9">
      <w:r>
        <w:t>SecurityConfig.java：① 放行 /api/auth/**（登录接口不拦截）② 其他接口必须认证。JwtAuthenticationFilter.java：每个请求到达后先解析 Token → 验证签名和有效期 → 把用户信息放入 SecurityContext → 放行。BCryptPasswordEncoder 的 Bean 也在这定义。</w:t>
      </w:r>
    </w:p>
    <w:p w14:paraId="684B68EA">
      <w:pPr>
        <w:pStyle w:val="4"/>
      </w:pPr>
      <w:r>
        <w:t>T13：跨域问题怎么解决的？</w:t>
      </w:r>
    </w:p>
    <w:p w14:paraId="5B313911">
      <w:r>
        <w:t>后端 WebConfig.java 配了 CORS 跨域：允许前端 localhost:5173 的请求，允许带 Authorization 请求头。开发时 Vite 也配了 proxy 代理：/api 前缀的请求转给 localhost:8080。</w:t>
      </w:r>
    </w:p>
    <w:p w14:paraId="5E405FD9">
      <w:pPr>
        <w:pStyle w:val="3"/>
      </w:pPr>
      <w:r>
        <w:t>第三部分：现场演示准备</w:t>
      </w:r>
    </w:p>
    <w:p w14:paraId="01650617">
      <w:r>
        <w:t>老师最可能让你演示的流程：</w:t>
      </w:r>
    </w:p>
    <w:p w14:paraId="5AC4244A">
      <w:r>
        <w:t>① 登录：三个角色都登一遍，展示不同界面</w:t>
      </w:r>
    </w:p>
    <w:p w14:paraId="3D502CC5">
      <w:r>
        <w:t>② 报修全流程：学生提交 → 宿管接单 → 维修完成 → 学生评价（一口气走完）</w:t>
      </w:r>
    </w:p>
    <w:p w14:paraId="37DA584F">
      <w:r>
        <w:t>③ 换寝：学生申请 → 宿管审批通过 → 学生信息自动更新</w:t>
      </w:r>
    </w:p>
    <w:p w14:paraId="6FEEE1BF">
      <w:r>
        <w:t>④ AI 客服：学生问一个问题，展示 AI 回复</w:t>
      </w:r>
    </w:p>
    <w:p w14:paraId="4392755D">
      <w:r>
        <w:t>⑤ 水电费：宿管录入 → 学生看到账单 → 扫码支付（模拟）</w:t>
      </w:r>
    </w:p>
    <w:p w14:paraId="7C54C155">
      <w:r>
        <w:t>⑥ Excel 导出：导出学生列表，下载打开看</w:t>
      </w:r>
    </w:p>
    <w:p w14:paraId="570C9AD5">
      <w:r>
        <w:t>准备 CheckList：</w:t>
      </w:r>
    </w:p>
    <w:p w14:paraId="07520ABB">
      <w:r>
        <w:t>☐ 后端项目能正常启动（8080端口）</w:t>
      </w:r>
    </w:p>
    <w:p w14:paraId="1DD53A66">
      <w:r>
        <w:t>☐ 前端项目能正常启动（5173端口）</w:t>
      </w:r>
    </w:p>
    <w:p w14:paraId="19B0D9C3">
      <w:r>
        <w:t>☐ MySQL 数据库正常运行（3307端口）</w:t>
      </w:r>
    </w:p>
    <w:p w14:paraId="658905BB">
      <w:r>
        <w:t>☐ 三个角色的测试账号各备一个（学生/宿管/管理员）</w:t>
      </w:r>
    </w:p>
    <w:p w14:paraId="3541AFC0">
      <w:r>
        <w:t>☐ DeepSeek API Key 有效，AI 客服能用</w:t>
      </w:r>
    </w:p>
    <w:p w14:paraId="3DBBD47C">
      <w:r>
        <w:t>☐ 提前打开好 TRAE，方便让老师看代码（你用的就是 TRAE 开发的，不用装别的编辑器）</w:t>
      </w:r>
    </w:p>
    <w:p w14:paraId="7A468B92">
      <w:pPr>
        <w:pStyle w:val="3"/>
      </w:pPr>
      <w:r>
        <w:t>第四部分：答辩应急技巧</w:t>
      </w:r>
    </w:p>
    <w:p w14:paraId="24B89E24">
      <w:pPr>
        <w:pStyle w:val="4"/>
      </w:pPr>
      <w:r>
        <w:t>如果不确定答案</w:t>
      </w:r>
    </w:p>
    <w:p w14:paraId="1C00507F">
      <w:r>
        <w:t>"老师，这部分我开发时主要关注了 A 和 B，您问的 C 我后续会继续研究完善。"——诚实但表明自己有思考。</w:t>
      </w:r>
    </w:p>
    <w:p w14:paraId="1440180F">
      <w:pPr>
        <w:pStyle w:val="4"/>
      </w:pPr>
      <w:r>
        <w:t>如果被追问代码细节</w:t>
      </w:r>
    </w:p>
    <w:p w14:paraId="3E43B946">
      <w:r>
        <w:t>直接说文件名："这个功能在 XXController.java 里实现的，我可以打开给您看。"——知道代码在哪比背代码重要。</w:t>
      </w:r>
    </w:p>
    <w:p w14:paraId="043DD5B0">
      <w:pPr>
        <w:pStyle w:val="4"/>
      </w:pPr>
      <w:r>
        <w:t>如果被质疑技术选型</w:t>
      </w:r>
    </w:p>
    <w:p w14:paraId="3D3B62FD">
      <w:r>
        <w:t>"选 Spring Boot 是因为它自动配置省时间，Vue 3 是因为组件化开发效率高。"——不要辩解，客观说理由。</w:t>
      </w:r>
    </w:p>
    <w:p w14:paraId="7171EDD6">
      <w:pPr>
        <w:pStyle w:val="4"/>
      </w:pPr>
      <w:r>
        <w:t>如果老师指出论文错误</w:t>
      </w:r>
    </w:p>
    <w:p w14:paraId="35B4ED19">
      <w:r>
        <w:t>"谢谢老师指出，论文里这部分写得不够准确，实际实现中是……"—大方承认，给出正确信息。特别是 Vuex vs Pinia、localStorage vs sessionStorage 这两个已知差异。</w:t>
      </w:r>
    </w:p>
    <w:p w14:paraId="59CF17E7">
      <w:pPr>
        <w:pStyle w:val="4"/>
      </w:pPr>
      <w:r>
        <w:t>如果演示时系统挂了</w:t>
      </w:r>
    </w:p>
    <w:p w14:paraId="15329CAE">
      <w:r>
        <w:t>"可能是环境问题，我之前测试时一切正常。我可以先用代码给老师看这个功能的实现。"——提前准备好 IDE 里的代码，随时可以切过去展示。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50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3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878</Words>
  <Characters>1885</Characters>
  <Lines>0</Lines>
  <Paragraphs>0</Paragraphs>
  <TotalTime>18</TotalTime>
  <ScaleCrop>false</ScaleCrop>
  <LinksUpToDate>false</LinksUpToDate>
  <CharactersWithSpaces>1987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₯㎕</cp:lastModifiedBy>
  <dcterms:modified xsi:type="dcterms:W3CDTF">2026-05-10T12:46:51Z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eyJoZGlkIjoiNTZiMThlMTAxMDc5MGU2OTIzMjRhNTAzOGQ0Y2FkMjYiLCJ1c2VySWQiOiIxMjI1MjUwMDAwIn0=</vt:lpwstr>
  </property>
  <property fmtid="{D5CDD505-2E9C-101B-9397-08002B2CF9AE}" pid="3" name="KSOProductBuildVer">
    <vt:lpwstr>2052-12.1.0.23542</vt:lpwstr>
  </property>
  <property fmtid="{D5CDD505-2E9C-101B-9397-08002B2CF9AE}" pid="4" name="ICV">
    <vt:lpwstr>F239679DD6F849D4A9D67A526E3AB74B_12</vt:lpwstr>
  </property>
</Properties>
</file>